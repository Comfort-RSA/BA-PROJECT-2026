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A988B">
      <w:pPr>
        <w:jc w:val="center"/>
      </w:pPr>
      <w:r>
        <w:rPr>
          <w:b/>
          <w:sz w:val="36"/>
        </w:rPr>
        <w:t xml:space="preserve">AI-Based Learner Stream Recommendation </w:t>
      </w:r>
    </w:p>
    <w:p w14:paraId="6E7CA946">
      <w:pPr>
        <w:jc w:val="center"/>
      </w:pPr>
      <w:r>
        <w:rPr>
          <w:b/>
          <w:sz w:val="28"/>
        </w:rPr>
        <w:t xml:space="preserve">Project Planning </w:t>
      </w:r>
    </w:p>
    <w:p w14:paraId="70803F36">
      <w:pPr>
        <w:pStyle w:val="3"/>
        <w:rPr>
          <w:color w:val="auto"/>
        </w:rPr>
      </w:pPr>
      <w:r>
        <w:rPr>
          <w:color w:val="auto"/>
        </w:rPr>
        <w:t>1.Project Description</w:t>
      </w:r>
    </w:p>
    <w:p w14:paraId="09167C30">
      <w:pPr>
        <w:pStyle w:val="34"/>
      </w:pPr>
      <w:r>
        <w:t>The AI-Based Learner Stream Recommendation System is an intelligent web-based platform designed to assist Grade 9 learners in selecting the most suitable academic stream for Grade 10 based on their academic performance, interests, favourite subjects, career goals, and learning preferences.</w:t>
      </w:r>
    </w:p>
    <w:p w14:paraId="0A4F5F7B">
      <w:pPr>
        <w:pStyle w:val="34"/>
      </w:pPr>
      <w:r>
        <w:t xml:space="preserve">The system uses two supervised Machine Learning algorithms, </w:t>
      </w:r>
      <w:r>
        <w:rPr>
          <w:rStyle w:val="35"/>
          <w:b w:val="0"/>
        </w:rPr>
        <w:t>Decision Tree and Random Forest</w:t>
      </w:r>
      <w:r>
        <w:rPr>
          <w:b/>
        </w:rPr>
        <w:t>,</w:t>
      </w:r>
      <w:r>
        <w:t xml:space="preserve"> to analyse learners' academic performance based on their Grade 9 subject marks. Both algorithms will be trained and tested using the same datasets to ensure a fair comparison. Their performance will be evaluated using key metrics, including accuracy, precision, recall, and F1-score. The best-performing model will then be selected and saved for integration into the recommendation system.</w:t>
      </w:r>
    </w:p>
    <w:p w14:paraId="10751AFE">
      <w:pPr>
        <w:pStyle w:val="34"/>
      </w:pPr>
      <w:r>
        <w:t xml:space="preserve">Additionally, the system incorporates </w:t>
      </w:r>
      <w:r>
        <w:rPr>
          <w:rStyle w:val="35"/>
          <w:b w:val="0"/>
        </w:rPr>
        <w:t>Natural Language Processing (NLP)</w:t>
      </w:r>
      <w:r>
        <w:t xml:space="preserve"> through an AI-powered chatbot to understand learners' interests, favourite subjects and career aspirations. The Chabot analyses learners' responses to identify relevant interests and career goals. By combining the predictions from the selected Machine Learning model with the insights obtained through NLP, the system generates personalised Grade 10 stream recommendations, such as Science, Commerce, or Humanities. Each recommendation includes a suitability (fit) score, an explanation of why the stream was recommended, and possible career opportunities aligned with the learner's academic strengths and interests.</w:t>
      </w:r>
    </w:p>
    <w:p w14:paraId="2F889292">
      <w:pPr>
        <w:pStyle w:val="34"/>
      </w:pPr>
      <w:r>
        <w:t>The project aims to support informed decision making when choosing streams, reduce inappropriate stream selection, and help learners align their education with their strengths and future career goals.</w:t>
      </w:r>
    </w:p>
    <w:p w14:paraId="4851988E">
      <w:pPr>
        <w:pStyle w:val="2"/>
      </w:pPr>
      <w:r>
        <w:rPr>
          <w:color w:val="auto"/>
        </w:rPr>
        <w:t>2. Project Objectives</w:t>
      </w:r>
    </w:p>
    <w:p w14:paraId="2CD2675B">
      <w:pPr>
        <w:pStyle w:val="24"/>
      </w:pPr>
      <w:r>
        <w:t>Prepare a dataset containing Grade 9 learner information.</w:t>
      </w:r>
    </w:p>
    <w:p w14:paraId="5DB9E356">
      <w:pPr>
        <w:pStyle w:val="24"/>
      </w:pPr>
      <w:r>
        <w:t>Develop a machine learning model that recommends a suitable stream using academic performance.</w:t>
      </w:r>
    </w:p>
    <w:p w14:paraId="6232CA40">
      <w:pPr>
        <w:pStyle w:val="24"/>
      </w:pPr>
      <w:r>
        <w:t>Develop an NLP-based chatbot that identifies learner interests and career goals.</w:t>
      </w:r>
    </w:p>
    <w:p w14:paraId="67364545">
      <w:pPr>
        <w:pStyle w:val="24"/>
      </w:pPr>
      <w:r>
        <w:t>Develop a user-friendly website for entering information and viewing recommendations.</w:t>
      </w:r>
    </w:p>
    <w:p w14:paraId="018F092B">
      <w:pPr>
        <w:pStyle w:val="24"/>
      </w:pPr>
      <w:r>
        <w:t>Integrate the ML model, NLP chatbot and website into one working system.</w:t>
      </w:r>
    </w:p>
    <w:p w14:paraId="40230A7D">
      <w:pPr>
        <w:pStyle w:val="24"/>
      </w:pPr>
      <w:r>
        <w:t>Test the system for accuracy, usability and reliability.</w:t>
      </w:r>
    </w:p>
    <w:p w14:paraId="521E74D2">
      <w:pPr>
        <w:pStyle w:val="24"/>
      </w:pPr>
      <w:r>
        <w:t>Complete project</w:t>
      </w:r>
      <w:r>
        <w:rPr>
          <w:rFonts w:hint="default"/>
          <w:lang w:val="en-GB"/>
        </w:rPr>
        <w:t xml:space="preserve"> </w:t>
      </w:r>
      <w:r>
        <w:t xml:space="preserve"> documentation and prepare the final presentation.</w:t>
      </w:r>
    </w:p>
    <w:p w14:paraId="7DE18181">
      <w:pPr>
        <w:pStyle w:val="2"/>
      </w:pPr>
      <w:r>
        <w:rPr>
          <w:color w:val="auto"/>
        </w:rPr>
        <w:t>3. Member Team Structure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AEA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0099DB">
            <w:pPr>
              <w:spacing w:after="0" w:line="240" w:lineRule="auto"/>
            </w:pPr>
            <w:r>
              <w:rPr>
                <w:b/>
              </w:rPr>
              <w:t>Member</w:t>
            </w:r>
          </w:p>
        </w:tc>
        <w:tc>
          <w:tcPr>
            <w:tcW w:w="2880" w:type="dxa"/>
          </w:tcPr>
          <w:p w14:paraId="6564E253">
            <w:pPr>
              <w:spacing w:after="0" w:line="240" w:lineRule="auto"/>
            </w:pPr>
            <w:r>
              <w:rPr>
                <w:b/>
              </w:rPr>
              <w:t>Role</w:t>
            </w:r>
          </w:p>
        </w:tc>
        <w:tc>
          <w:tcPr>
            <w:tcW w:w="2880" w:type="dxa"/>
          </w:tcPr>
          <w:p w14:paraId="3653A514">
            <w:pPr>
              <w:spacing w:after="0" w:line="240" w:lineRule="auto"/>
            </w:pPr>
            <w:r>
              <w:rPr>
                <w:b/>
              </w:rPr>
              <w:t>Main Responsibilities</w:t>
            </w:r>
          </w:p>
        </w:tc>
      </w:tr>
      <w:tr w14:paraId="03312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3068413">
            <w:pPr>
              <w:spacing w:after="0" w:line="240" w:lineRule="auto"/>
              <w:rPr>
                <w:rFonts w:hint="default"/>
                <w:lang w:val="en-GB"/>
              </w:rPr>
            </w:pPr>
            <w:r>
              <w:t>Comfort</w:t>
            </w:r>
            <w:r>
              <w:rPr>
                <w:rFonts w:hint="default"/>
                <w:lang w:val="en-GB"/>
              </w:rPr>
              <w:t xml:space="preserve"> Ratsaka</w:t>
            </w:r>
          </w:p>
        </w:tc>
        <w:tc>
          <w:tcPr>
            <w:tcW w:w="2880" w:type="dxa"/>
          </w:tcPr>
          <w:p w14:paraId="65F17DB5">
            <w:pPr>
              <w:spacing w:after="0" w:line="240" w:lineRule="auto"/>
            </w:pPr>
            <w:r>
              <w:t>Project Manager</w:t>
            </w:r>
          </w:p>
        </w:tc>
        <w:tc>
          <w:tcPr>
            <w:tcW w:w="2880" w:type="dxa"/>
          </w:tcPr>
          <w:p w14:paraId="03E77062">
            <w:pPr>
              <w:spacing w:after="0" w:line="240" w:lineRule="auto"/>
            </w:pPr>
            <w:r>
              <w:t>Planning, task allocation, deadlines, meetings, progress tracking, risk management, coordination, integration and final delivery.</w:t>
            </w:r>
          </w:p>
        </w:tc>
      </w:tr>
      <w:tr w14:paraId="73E2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8F756C4">
            <w:pPr>
              <w:spacing w:after="0" w:line="240" w:lineRule="auto"/>
            </w:pPr>
            <w:r>
              <w:t>Tebogo Mathiba</w:t>
            </w:r>
          </w:p>
        </w:tc>
        <w:tc>
          <w:tcPr>
            <w:tcW w:w="2880" w:type="dxa"/>
          </w:tcPr>
          <w:p w14:paraId="4A5BF813">
            <w:pPr>
              <w:spacing w:after="0" w:line="240" w:lineRule="auto"/>
            </w:pPr>
            <w:r>
              <w:t>Data &amp; Dataset Developer</w:t>
            </w:r>
          </w:p>
        </w:tc>
        <w:tc>
          <w:tcPr>
            <w:tcW w:w="2880" w:type="dxa"/>
          </w:tcPr>
          <w:p w14:paraId="568D901F">
            <w:pPr>
              <w:spacing w:after="0" w:line="240" w:lineRule="auto"/>
            </w:pPr>
            <w:r>
              <w:t>Create/collect, clean and prepare the dataset; handle  missing values; prepare training and testing data.</w:t>
            </w:r>
          </w:p>
        </w:tc>
      </w:tr>
      <w:tr w14:paraId="4A30F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09FF496">
            <w:pPr>
              <w:spacing w:after="0" w:line="240" w:lineRule="auto"/>
            </w:pPr>
            <w:r>
              <w:t>Botshelo Sebati</w:t>
            </w:r>
          </w:p>
        </w:tc>
        <w:tc>
          <w:tcPr>
            <w:tcW w:w="2880" w:type="dxa"/>
          </w:tcPr>
          <w:p w14:paraId="7A5E5207">
            <w:pPr>
              <w:spacing w:after="0" w:line="240" w:lineRule="auto"/>
            </w:pPr>
            <w:r>
              <w:t>Machine Learning Developer</w:t>
            </w:r>
          </w:p>
        </w:tc>
        <w:tc>
          <w:tcPr>
            <w:tcW w:w="2880" w:type="dxa"/>
          </w:tcPr>
          <w:p w14:paraId="69DD14A8">
            <w:pPr>
              <w:spacing w:after="0" w:line="240" w:lineRule="auto"/>
            </w:pPr>
            <w:r>
              <w:t>Build Decision Tree/Random Forest, train and test the model, evaluate performance and save the model.</w:t>
            </w:r>
          </w:p>
        </w:tc>
      </w:tr>
      <w:tr w14:paraId="7E912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AC5B28C">
            <w:pPr>
              <w:spacing w:after="0" w:line="240" w:lineRule="auto"/>
            </w:pPr>
            <w:r>
              <w:t>Rethabile Ramodise</w:t>
            </w:r>
          </w:p>
        </w:tc>
        <w:tc>
          <w:tcPr>
            <w:tcW w:w="2880" w:type="dxa"/>
          </w:tcPr>
          <w:p w14:paraId="6BCD12BA">
            <w:pPr>
              <w:spacing w:after="0" w:line="240" w:lineRule="auto"/>
            </w:pPr>
            <w:r>
              <w:t>NLP &amp; Chatbot Developer</w:t>
            </w:r>
          </w:p>
        </w:tc>
        <w:tc>
          <w:tcPr>
            <w:tcW w:w="2880" w:type="dxa"/>
          </w:tcPr>
          <w:p w14:paraId="2EFA932D">
            <w:pPr>
              <w:spacing w:after="0" w:line="240" w:lineRule="auto"/>
            </w:pPr>
            <w:r>
              <w:t>Design chatbot questions, process learner interests and career goals, and implement NLP.</w:t>
            </w:r>
          </w:p>
        </w:tc>
      </w:tr>
      <w:tr w14:paraId="2915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BC3917B">
            <w:pPr>
              <w:spacing w:after="0" w:line="240" w:lineRule="auto"/>
              <w:rPr>
                <w:rFonts w:hint="default"/>
                <w:lang w:val="en-GB"/>
              </w:rPr>
            </w:pPr>
            <w:r>
              <w:t>Hitekani</w:t>
            </w:r>
            <w:r>
              <w:rPr>
                <w:rFonts w:hint="default"/>
                <w:lang w:val="en-GB"/>
              </w:rPr>
              <w:t xml:space="preserve"> Mdaka</w:t>
            </w:r>
            <w:bookmarkStart w:id="0" w:name="_GoBack"/>
            <w:bookmarkEnd w:id="0"/>
          </w:p>
        </w:tc>
        <w:tc>
          <w:tcPr>
            <w:tcW w:w="2880" w:type="dxa"/>
          </w:tcPr>
          <w:p w14:paraId="2DEB6AB5">
            <w:pPr>
              <w:spacing w:after="0" w:line="240" w:lineRule="auto"/>
            </w:pPr>
            <w:r>
              <w:t>Web Developer</w:t>
            </w:r>
          </w:p>
        </w:tc>
        <w:tc>
          <w:tcPr>
            <w:tcW w:w="2880" w:type="dxa"/>
          </w:tcPr>
          <w:p w14:paraId="291C06AB">
            <w:pPr>
              <w:spacing w:after="0" w:line="240" w:lineRule="auto"/>
            </w:pPr>
            <w:r>
              <w:t>Develop website pages, forms and Flask integration, and display the recommendation.</w:t>
            </w:r>
          </w:p>
        </w:tc>
      </w:tr>
      <w:tr w14:paraId="2C3B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1C732FA">
            <w:pPr>
              <w:spacing w:after="0" w:line="240" w:lineRule="auto"/>
            </w:pPr>
            <w:r>
              <w:t>Ndumiso Duma</w:t>
            </w:r>
          </w:p>
        </w:tc>
        <w:tc>
          <w:tcPr>
            <w:tcW w:w="2880" w:type="dxa"/>
          </w:tcPr>
          <w:p w14:paraId="065E931A">
            <w:pPr>
              <w:spacing w:after="0" w:line="240" w:lineRule="auto"/>
            </w:pPr>
            <w:r>
              <w:t>Testing, Documentation &amp; UI/UX</w:t>
            </w:r>
          </w:p>
        </w:tc>
        <w:tc>
          <w:tcPr>
            <w:tcW w:w="2880" w:type="dxa"/>
          </w:tcPr>
          <w:p w14:paraId="138692EA">
            <w:pPr>
              <w:spacing w:after="0" w:line="240" w:lineRule="auto"/>
            </w:pPr>
            <w:r>
              <w:t>Prepare test cases, test the system, record bugs, improve usability, write documentation and support the presentation.</w:t>
            </w:r>
          </w:p>
        </w:tc>
      </w:tr>
    </w:tbl>
    <w:p w14:paraId="08383EA3">
      <w:pPr>
        <w:pStyle w:val="2"/>
        <w:rPr>
          <w:color w:val="auto"/>
        </w:rPr>
      </w:pPr>
      <w:r>
        <w:rPr>
          <w:color w:val="auto"/>
        </w:rPr>
        <w:t>4. Work Breakdown Structure (WBS)</w:t>
      </w:r>
    </w:p>
    <w:p w14:paraId="740D281E">
      <w:r>
        <w:rPr>
          <w:b/>
        </w:rPr>
        <w:t>1. Project Management</w:t>
      </w:r>
    </w:p>
    <w:p w14:paraId="7E77FD90">
      <w:pPr>
        <w:pStyle w:val="25"/>
      </w:pPr>
      <w:r>
        <w:t>Project planning</w:t>
      </w:r>
    </w:p>
    <w:p w14:paraId="22DB1954">
      <w:pPr>
        <w:pStyle w:val="25"/>
      </w:pPr>
      <w:r>
        <w:t>Task allocation</w:t>
      </w:r>
    </w:p>
    <w:p w14:paraId="4A34C814">
      <w:pPr>
        <w:pStyle w:val="25"/>
      </w:pPr>
      <w:r>
        <w:t>Meetings</w:t>
      </w:r>
    </w:p>
    <w:p w14:paraId="7C912E6A">
      <w:pPr>
        <w:pStyle w:val="25"/>
      </w:pPr>
      <w:r>
        <w:t>Progress monitoring</w:t>
      </w:r>
    </w:p>
    <w:p w14:paraId="34C46961">
      <w:pPr>
        <w:pStyle w:val="25"/>
      </w:pPr>
      <w:r>
        <w:t>Risk management</w:t>
      </w:r>
    </w:p>
    <w:p w14:paraId="04D5B799">
      <w:r>
        <w:rPr>
          <w:b/>
        </w:rPr>
        <w:t>2. Data Preparation</w:t>
      </w:r>
    </w:p>
    <w:p w14:paraId="0CFC3B30">
      <w:pPr>
        <w:pStyle w:val="25"/>
      </w:pPr>
      <w:r>
        <w:t>Identify Grade 9 subjects</w:t>
      </w:r>
    </w:p>
    <w:p w14:paraId="36B860CC">
      <w:pPr>
        <w:pStyle w:val="25"/>
      </w:pPr>
      <w:r>
        <w:t>Create/collect dataset</w:t>
      </w:r>
    </w:p>
    <w:p w14:paraId="1C7FE484">
      <w:pPr>
        <w:pStyle w:val="25"/>
      </w:pPr>
      <w:r>
        <w:t>Clean data</w:t>
      </w:r>
    </w:p>
    <w:p w14:paraId="0F5C151F">
      <w:pPr>
        <w:pStyle w:val="25"/>
      </w:pPr>
      <w:r>
        <w:t>Split training and testing data</w:t>
      </w:r>
    </w:p>
    <w:p w14:paraId="06D90626">
      <w:r>
        <w:rPr>
          <w:b/>
        </w:rPr>
        <w:t>3. Machine Learning</w:t>
      </w:r>
    </w:p>
    <w:p w14:paraId="216551DC">
      <w:pPr>
        <w:pStyle w:val="25"/>
      </w:pPr>
      <w:r>
        <w:t>Select algorithm</w:t>
      </w:r>
    </w:p>
    <w:p w14:paraId="2E5E68EF">
      <w:pPr>
        <w:pStyle w:val="25"/>
      </w:pPr>
      <w:r>
        <w:t>Train model</w:t>
      </w:r>
    </w:p>
    <w:p w14:paraId="7884A648">
      <w:pPr>
        <w:pStyle w:val="25"/>
      </w:pPr>
      <w:r>
        <w:t>Test model</w:t>
      </w:r>
    </w:p>
    <w:p w14:paraId="5C04EBAA">
      <w:pPr>
        <w:pStyle w:val="25"/>
      </w:pPr>
      <w:r>
        <w:t>Evaluate performance</w:t>
      </w:r>
    </w:p>
    <w:p w14:paraId="1299F63F">
      <w:pPr>
        <w:pStyle w:val="25"/>
      </w:pPr>
      <w:r>
        <w:t>Save trained model</w:t>
      </w:r>
    </w:p>
    <w:p w14:paraId="1BE04133">
      <w:r>
        <w:rPr>
          <w:b/>
        </w:rPr>
        <w:t>4. NLP &amp; Chatbot</w:t>
      </w:r>
    </w:p>
    <w:p w14:paraId="41AFFBF1">
      <w:pPr>
        <w:pStyle w:val="25"/>
      </w:pPr>
      <w:r>
        <w:t>Design questions</w:t>
      </w:r>
    </w:p>
    <w:p w14:paraId="5FF98D0E">
      <w:pPr>
        <w:pStyle w:val="25"/>
      </w:pPr>
      <w:r>
        <w:t>Collect learner responses</w:t>
      </w:r>
    </w:p>
    <w:p w14:paraId="5A9D50B7">
      <w:pPr>
        <w:pStyle w:val="25"/>
      </w:pPr>
      <w:r>
        <w:t>Process text</w:t>
      </w:r>
    </w:p>
    <w:p w14:paraId="013B6152">
      <w:pPr>
        <w:pStyle w:val="25"/>
      </w:pPr>
      <w:r>
        <w:t>Identify interests/career goals</w:t>
      </w:r>
    </w:p>
    <w:p w14:paraId="5D76F342">
      <w:r>
        <w:rPr>
          <w:b/>
        </w:rPr>
        <w:t>5. Website Development</w:t>
      </w:r>
    </w:p>
    <w:p w14:paraId="7C074335">
      <w:pPr>
        <w:pStyle w:val="25"/>
      </w:pPr>
      <w:r>
        <w:t>Design interface</w:t>
      </w:r>
    </w:p>
    <w:p w14:paraId="715F69B9">
      <w:pPr>
        <w:pStyle w:val="25"/>
      </w:pPr>
      <w:r>
        <w:t>Create input forms</w:t>
      </w:r>
    </w:p>
    <w:p w14:paraId="1F0F4849">
      <w:pPr>
        <w:pStyle w:val="25"/>
      </w:pPr>
      <w:r>
        <w:t>Develop pages</w:t>
      </w:r>
    </w:p>
    <w:p w14:paraId="5A13A0F5">
      <w:pPr>
        <w:pStyle w:val="25"/>
      </w:pPr>
      <w:r>
        <w:t>Connect Flask backend</w:t>
      </w:r>
    </w:p>
    <w:p w14:paraId="38C14ACC">
      <w:pPr>
        <w:pStyle w:val="25"/>
      </w:pPr>
      <w:r>
        <w:t>Display recommendation</w:t>
      </w:r>
    </w:p>
    <w:p w14:paraId="2091C7CC">
      <w:r>
        <w:rPr>
          <w:b/>
        </w:rPr>
        <w:t>6. System Integration</w:t>
      </w:r>
    </w:p>
    <w:p w14:paraId="6D4D356C">
      <w:pPr>
        <w:pStyle w:val="25"/>
      </w:pPr>
      <w:r>
        <w:t>Connect ML model</w:t>
      </w:r>
    </w:p>
    <w:p w14:paraId="162A8B8C">
      <w:pPr>
        <w:pStyle w:val="25"/>
      </w:pPr>
      <w:r>
        <w:t>Connect NLP component</w:t>
      </w:r>
    </w:p>
    <w:p w14:paraId="2630EC64">
      <w:pPr>
        <w:pStyle w:val="25"/>
      </w:pPr>
      <w:r>
        <w:t>Connect website</w:t>
      </w:r>
    </w:p>
    <w:p w14:paraId="64611A03">
      <w:pPr>
        <w:pStyle w:val="25"/>
      </w:pPr>
      <w:r>
        <w:t>Generate combined recommendation</w:t>
      </w:r>
    </w:p>
    <w:p w14:paraId="2982104B">
      <w:r>
        <w:rPr>
          <w:b/>
        </w:rPr>
        <w:t>7. Testing &amp; Documentation</w:t>
      </w:r>
    </w:p>
    <w:p w14:paraId="26EBD033">
      <w:pPr>
        <w:pStyle w:val="25"/>
      </w:pPr>
      <w:r>
        <w:t>Functional testing</w:t>
      </w:r>
    </w:p>
    <w:p w14:paraId="39A0534C">
      <w:pPr>
        <w:pStyle w:val="25"/>
      </w:pPr>
      <w:r>
        <w:t>Fix bugs</w:t>
      </w:r>
    </w:p>
    <w:p w14:paraId="558E547D">
      <w:pPr>
        <w:pStyle w:val="25"/>
      </w:pPr>
      <w:r>
        <w:t>Usability testing</w:t>
      </w:r>
    </w:p>
    <w:p w14:paraId="320D8804">
      <w:pPr>
        <w:pStyle w:val="25"/>
      </w:pPr>
      <w:r>
        <w:t>Write documentation</w:t>
      </w:r>
    </w:p>
    <w:p w14:paraId="6DFF3514">
      <w:pPr>
        <w:pStyle w:val="25"/>
      </w:pPr>
      <w:r>
        <w:t>Prepare presentation</w:t>
      </w:r>
    </w:p>
    <w:p w14:paraId="319ED590">
      <w:pPr>
        <w:pStyle w:val="2"/>
      </w:pPr>
      <w:r>
        <w:rPr>
          <w:color w:val="auto"/>
        </w:rPr>
        <w:t xml:space="preserve">5. Project Timeline </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06E1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29FCDF1">
            <w:pPr>
              <w:spacing w:after="0" w:line="240" w:lineRule="auto"/>
            </w:pPr>
            <w:r>
              <w:rPr>
                <w:b/>
              </w:rPr>
              <w:t>Week</w:t>
            </w:r>
          </w:p>
        </w:tc>
        <w:tc>
          <w:tcPr>
            <w:tcW w:w="2160" w:type="dxa"/>
          </w:tcPr>
          <w:p w14:paraId="70A1E331">
            <w:pPr>
              <w:spacing w:after="0" w:line="240" w:lineRule="auto"/>
            </w:pPr>
            <w:r>
              <w:rPr>
                <w:b/>
              </w:rPr>
              <w:t>Main Activities</w:t>
            </w:r>
          </w:p>
        </w:tc>
        <w:tc>
          <w:tcPr>
            <w:tcW w:w="2160" w:type="dxa"/>
          </w:tcPr>
          <w:p w14:paraId="7DF2DD56">
            <w:pPr>
              <w:spacing w:after="0" w:line="240" w:lineRule="auto"/>
            </w:pPr>
            <w:r>
              <w:rPr>
                <w:b/>
              </w:rPr>
              <w:t>Responsible</w:t>
            </w:r>
          </w:p>
        </w:tc>
        <w:tc>
          <w:tcPr>
            <w:tcW w:w="2160" w:type="dxa"/>
          </w:tcPr>
          <w:p w14:paraId="50A2AD11">
            <w:pPr>
              <w:spacing w:after="0" w:line="240" w:lineRule="auto"/>
            </w:pPr>
            <w:r>
              <w:rPr>
                <w:b/>
              </w:rPr>
              <w:t>Milestone</w:t>
            </w:r>
          </w:p>
        </w:tc>
      </w:tr>
      <w:tr w14:paraId="67FCD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BE6E88E">
            <w:pPr>
              <w:spacing w:after="0" w:line="240" w:lineRule="auto"/>
            </w:pPr>
            <w:r>
              <w:t>Week 1</w:t>
            </w:r>
          </w:p>
        </w:tc>
        <w:tc>
          <w:tcPr>
            <w:tcW w:w="2160" w:type="dxa"/>
          </w:tcPr>
          <w:p w14:paraId="14C607D1">
            <w:pPr>
              <w:spacing w:after="0" w:line="240" w:lineRule="auto"/>
            </w:pPr>
            <w:r>
              <w:t>Problem definition, requirements, project plan and task allocation</w:t>
            </w:r>
          </w:p>
        </w:tc>
        <w:tc>
          <w:tcPr>
            <w:tcW w:w="2160" w:type="dxa"/>
          </w:tcPr>
          <w:p w14:paraId="56324694">
            <w:pPr>
              <w:spacing w:after="0" w:line="240" w:lineRule="auto"/>
            </w:pPr>
            <w:r>
              <w:t>PM + All</w:t>
            </w:r>
          </w:p>
        </w:tc>
        <w:tc>
          <w:tcPr>
            <w:tcW w:w="2160" w:type="dxa"/>
          </w:tcPr>
          <w:p w14:paraId="3468E1BC">
            <w:pPr>
              <w:spacing w:after="0" w:line="240" w:lineRule="auto"/>
            </w:pPr>
            <w:r>
              <w:t>Approved project plan</w:t>
            </w:r>
          </w:p>
        </w:tc>
      </w:tr>
      <w:tr w14:paraId="4697B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23A677">
            <w:pPr>
              <w:spacing w:after="0" w:line="240" w:lineRule="auto"/>
            </w:pPr>
            <w:r>
              <w:t>Week 1</w:t>
            </w:r>
          </w:p>
        </w:tc>
        <w:tc>
          <w:tcPr>
            <w:tcW w:w="2160" w:type="dxa"/>
          </w:tcPr>
          <w:p w14:paraId="5FB5E7B0">
            <w:pPr>
              <w:spacing w:after="0" w:line="240" w:lineRule="auto"/>
            </w:pPr>
            <w:r>
              <w:t>Dataset selection, collection and cleaning</w:t>
            </w:r>
          </w:p>
        </w:tc>
        <w:tc>
          <w:tcPr>
            <w:tcW w:w="2160" w:type="dxa"/>
          </w:tcPr>
          <w:p w14:paraId="05ED697E">
            <w:pPr>
              <w:spacing w:after="0" w:line="240" w:lineRule="auto"/>
            </w:pPr>
            <w:r>
              <w:t>Data + ML</w:t>
            </w:r>
          </w:p>
        </w:tc>
        <w:tc>
          <w:tcPr>
            <w:tcW w:w="2160" w:type="dxa"/>
          </w:tcPr>
          <w:p w14:paraId="3D07B87D">
            <w:pPr>
              <w:spacing w:after="0" w:line="240" w:lineRule="auto"/>
            </w:pPr>
            <w:r>
              <w:t>Prepared dataset</w:t>
            </w:r>
          </w:p>
        </w:tc>
      </w:tr>
      <w:tr w14:paraId="67E3A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7113685">
            <w:pPr>
              <w:spacing w:after="0" w:line="240" w:lineRule="auto"/>
            </w:pPr>
            <w:r>
              <w:t>Week 2</w:t>
            </w:r>
          </w:p>
        </w:tc>
        <w:tc>
          <w:tcPr>
            <w:tcW w:w="2160" w:type="dxa"/>
          </w:tcPr>
          <w:p w14:paraId="09AEE99F">
            <w:pPr>
              <w:spacing w:after="0" w:line="240" w:lineRule="auto"/>
            </w:pPr>
            <w:r>
              <w:t>ML algorithm selection, training and initial testing</w:t>
            </w:r>
          </w:p>
        </w:tc>
        <w:tc>
          <w:tcPr>
            <w:tcW w:w="2160" w:type="dxa"/>
          </w:tcPr>
          <w:p w14:paraId="73584DEC">
            <w:pPr>
              <w:spacing w:after="0" w:line="240" w:lineRule="auto"/>
            </w:pPr>
            <w:r>
              <w:t>ML + Data</w:t>
            </w:r>
          </w:p>
        </w:tc>
        <w:tc>
          <w:tcPr>
            <w:tcW w:w="2160" w:type="dxa"/>
          </w:tcPr>
          <w:p w14:paraId="6B6D15E4">
            <w:pPr>
              <w:spacing w:after="0" w:line="240" w:lineRule="auto"/>
            </w:pPr>
            <w:r>
              <w:t>Initial ML model</w:t>
            </w:r>
          </w:p>
        </w:tc>
      </w:tr>
      <w:tr w14:paraId="3B3D2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67B14C9">
            <w:pPr>
              <w:spacing w:after="0" w:line="240" w:lineRule="auto"/>
            </w:pPr>
            <w:r>
              <w:t>Week 2</w:t>
            </w:r>
          </w:p>
        </w:tc>
        <w:tc>
          <w:tcPr>
            <w:tcW w:w="2160" w:type="dxa"/>
          </w:tcPr>
          <w:p w14:paraId="66D079FF">
            <w:pPr>
              <w:spacing w:after="0" w:line="240" w:lineRule="auto"/>
            </w:pPr>
            <w:r>
              <w:t>Chatbot design and NLP development</w:t>
            </w:r>
          </w:p>
        </w:tc>
        <w:tc>
          <w:tcPr>
            <w:tcW w:w="2160" w:type="dxa"/>
          </w:tcPr>
          <w:p w14:paraId="6BBFDDCA">
            <w:pPr>
              <w:spacing w:after="0" w:line="240" w:lineRule="auto"/>
            </w:pPr>
            <w:r>
              <w:t>NLP</w:t>
            </w:r>
          </w:p>
        </w:tc>
        <w:tc>
          <w:tcPr>
            <w:tcW w:w="2160" w:type="dxa"/>
          </w:tcPr>
          <w:p w14:paraId="5AA1846F">
            <w:pPr>
              <w:spacing w:after="0" w:line="240" w:lineRule="auto"/>
            </w:pPr>
            <w:r>
              <w:t>Working chatbot/NLP component</w:t>
            </w:r>
          </w:p>
        </w:tc>
      </w:tr>
      <w:tr w14:paraId="46E0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FDABF29">
            <w:pPr>
              <w:spacing w:after="0" w:line="240" w:lineRule="auto"/>
            </w:pPr>
            <w:r>
              <w:t>Week 3</w:t>
            </w:r>
          </w:p>
        </w:tc>
        <w:tc>
          <w:tcPr>
            <w:tcW w:w="2160" w:type="dxa"/>
          </w:tcPr>
          <w:p w14:paraId="5FBE6E05">
            <w:pPr>
              <w:spacing w:after="0" w:line="240" w:lineRule="auto"/>
            </w:pPr>
            <w:r>
              <w:t>Website design and development</w:t>
            </w:r>
          </w:p>
        </w:tc>
        <w:tc>
          <w:tcPr>
            <w:tcW w:w="2160" w:type="dxa"/>
          </w:tcPr>
          <w:p w14:paraId="0677C085">
            <w:pPr>
              <w:spacing w:after="0" w:line="240" w:lineRule="auto"/>
            </w:pPr>
            <w:r>
              <w:t>Web + UI/UX</w:t>
            </w:r>
          </w:p>
        </w:tc>
        <w:tc>
          <w:tcPr>
            <w:tcW w:w="2160" w:type="dxa"/>
          </w:tcPr>
          <w:p w14:paraId="7D78C707">
            <w:pPr>
              <w:spacing w:after="0" w:line="240" w:lineRule="auto"/>
            </w:pPr>
            <w:r>
              <w:t>Working website</w:t>
            </w:r>
          </w:p>
        </w:tc>
      </w:tr>
      <w:tr w14:paraId="6D2C8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9F19DF6">
            <w:pPr>
              <w:spacing w:after="0" w:line="240" w:lineRule="auto"/>
            </w:pPr>
            <w:r>
              <w:t>Week 4</w:t>
            </w:r>
          </w:p>
        </w:tc>
        <w:tc>
          <w:tcPr>
            <w:tcW w:w="2160" w:type="dxa"/>
          </w:tcPr>
          <w:p w14:paraId="5844E76B">
            <w:pPr>
              <w:spacing w:after="0" w:line="240" w:lineRule="auto"/>
            </w:pPr>
            <w:r>
              <w:t>Integration of ML, NLP and website</w:t>
            </w:r>
          </w:p>
        </w:tc>
        <w:tc>
          <w:tcPr>
            <w:tcW w:w="2160" w:type="dxa"/>
          </w:tcPr>
          <w:p w14:paraId="383968B6">
            <w:pPr>
              <w:spacing w:after="0" w:line="240" w:lineRule="auto"/>
            </w:pPr>
            <w:r>
              <w:t>ML + NLP + Web</w:t>
            </w:r>
          </w:p>
        </w:tc>
        <w:tc>
          <w:tcPr>
            <w:tcW w:w="2160" w:type="dxa"/>
          </w:tcPr>
          <w:p w14:paraId="498E9F8D">
            <w:pPr>
              <w:spacing w:after="0" w:line="240" w:lineRule="auto"/>
            </w:pPr>
            <w:r>
              <w:t>Integrated system</w:t>
            </w:r>
          </w:p>
        </w:tc>
      </w:tr>
      <w:tr w14:paraId="5C023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CA7326B">
            <w:pPr>
              <w:spacing w:after="0" w:line="240" w:lineRule="auto"/>
            </w:pPr>
            <w:r>
              <w:t>Week 5</w:t>
            </w:r>
          </w:p>
        </w:tc>
        <w:tc>
          <w:tcPr>
            <w:tcW w:w="2160" w:type="dxa"/>
          </w:tcPr>
          <w:p w14:paraId="5751DB3C">
            <w:pPr>
              <w:spacing w:after="0" w:line="240" w:lineRule="auto"/>
            </w:pPr>
            <w:r>
              <w:t>Full testing, debugging and improvements</w:t>
            </w:r>
          </w:p>
        </w:tc>
        <w:tc>
          <w:tcPr>
            <w:tcW w:w="2160" w:type="dxa"/>
          </w:tcPr>
          <w:p w14:paraId="1DB3D58C">
            <w:pPr>
              <w:spacing w:after="0" w:line="240" w:lineRule="auto"/>
            </w:pPr>
            <w:r>
              <w:t>Testing + All</w:t>
            </w:r>
          </w:p>
        </w:tc>
        <w:tc>
          <w:tcPr>
            <w:tcW w:w="2160" w:type="dxa"/>
          </w:tcPr>
          <w:p w14:paraId="1427D582">
            <w:pPr>
              <w:spacing w:after="0" w:line="240" w:lineRule="auto"/>
            </w:pPr>
            <w:r>
              <w:t>Tested system</w:t>
            </w:r>
          </w:p>
        </w:tc>
      </w:tr>
      <w:tr w14:paraId="30DA7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511D390">
            <w:pPr>
              <w:spacing w:after="0" w:line="240" w:lineRule="auto"/>
            </w:pPr>
            <w:r>
              <w:t>Week 5</w:t>
            </w:r>
          </w:p>
        </w:tc>
        <w:tc>
          <w:tcPr>
            <w:tcW w:w="2160" w:type="dxa"/>
          </w:tcPr>
          <w:p w14:paraId="3311988B">
            <w:pPr>
              <w:spacing w:after="0" w:line="240" w:lineRule="auto"/>
            </w:pPr>
            <w:r>
              <w:t>Final documentation and presentation preparation</w:t>
            </w:r>
          </w:p>
        </w:tc>
        <w:tc>
          <w:tcPr>
            <w:tcW w:w="2160" w:type="dxa"/>
          </w:tcPr>
          <w:p w14:paraId="5FA5936C">
            <w:pPr>
              <w:spacing w:after="0" w:line="240" w:lineRule="auto"/>
            </w:pPr>
            <w:r>
              <w:t>PM + Documentation + All</w:t>
            </w:r>
          </w:p>
        </w:tc>
        <w:tc>
          <w:tcPr>
            <w:tcW w:w="2160" w:type="dxa"/>
          </w:tcPr>
          <w:p w14:paraId="70BC5D01">
            <w:pPr>
              <w:spacing w:after="0" w:line="240" w:lineRule="auto"/>
            </w:pPr>
            <w:r>
              <w:t>Final project</w:t>
            </w:r>
          </w:p>
        </w:tc>
      </w:tr>
    </w:tbl>
    <w:p w14:paraId="6E92F3E2">
      <w:pPr>
        <w:pStyle w:val="3"/>
        <w:rPr>
          <w:color w:val="auto"/>
        </w:rPr>
      </w:pPr>
      <w:r>
        <w:rPr>
          <w:color w:val="auto"/>
        </w:rPr>
        <w:t>6. Project Success Criteria</w:t>
      </w:r>
    </w:p>
    <w:p w14:paraId="4478636A">
      <w:pPr>
        <w:pStyle w:val="34"/>
      </w:pPr>
      <w:r>
        <w:t>The project will be considered successful when:</w:t>
      </w:r>
    </w:p>
    <w:p w14:paraId="23B4A7A2">
      <w:pPr>
        <w:pStyle w:val="34"/>
        <w:numPr>
          <w:ilvl w:val="0"/>
          <w:numId w:val="7"/>
        </w:numPr>
      </w:pPr>
      <w:r>
        <w:t>Learners can successfully enter their marks and complete the chatbot assessment.</w:t>
      </w:r>
    </w:p>
    <w:p w14:paraId="100A864B">
      <w:pPr>
        <w:pStyle w:val="34"/>
        <w:numPr>
          <w:ilvl w:val="0"/>
          <w:numId w:val="7"/>
        </w:numPr>
      </w:pPr>
      <w:r>
        <w:t>The ML model achieves satisfactory performance on an independent test dataset.</w:t>
      </w:r>
    </w:p>
    <w:p w14:paraId="059F03AF">
      <w:pPr>
        <w:pStyle w:val="34"/>
        <w:numPr>
          <w:ilvl w:val="0"/>
          <w:numId w:val="7"/>
        </w:numPr>
      </w:pPr>
      <w:r>
        <w:t>The chatbot can identify relevant interests and career goals.</w:t>
      </w:r>
    </w:p>
    <w:p w14:paraId="75C3D0EE">
      <w:pPr>
        <w:pStyle w:val="34"/>
        <w:numPr>
          <w:ilvl w:val="0"/>
          <w:numId w:val="7"/>
        </w:numPr>
      </w:pPr>
      <w:r>
        <w:t>The system generates appropriate recommendations with understandable explanations.</w:t>
      </w:r>
    </w:p>
    <w:p w14:paraId="7B64960B">
      <w:pPr>
        <w:pStyle w:val="34"/>
        <w:numPr>
          <w:ilvl w:val="0"/>
          <w:numId w:val="7"/>
        </w:numPr>
      </w:pPr>
      <w:r>
        <w:t>The website works correctly on desktop and mobile devices.</w:t>
      </w:r>
    </w:p>
    <w:p w14:paraId="55604601">
      <w:pPr>
        <w:pStyle w:val="34"/>
        <w:numPr>
          <w:ilvl w:val="0"/>
          <w:numId w:val="7"/>
        </w:numPr>
      </w:pPr>
      <w:r>
        <w:t>Learner information is handled securely.</w:t>
      </w:r>
    </w:p>
    <w:p w14:paraId="47455BEB">
      <w:pPr>
        <w:pStyle w:val="34"/>
        <w:numPr>
          <w:ilvl w:val="0"/>
          <w:numId w:val="7"/>
        </w:numPr>
      </w:pPr>
      <w:r>
        <w:t>The completed website is deployed and accessible online.</w:t>
      </w:r>
    </w:p>
    <w:p w14:paraId="1887A308">
      <w:pPr>
        <w:pStyle w:val="3"/>
        <w:rPr>
          <w:color w:val="auto"/>
        </w:rPr>
      </w:pPr>
      <w:r>
        <w:rPr>
          <w:color w:val="auto"/>
        </w:rPr>
        <w:t>7. Final Project Deliverables</w:t>
      </w:r>
    </w:p>
    <w:p w14:paraId="24E9DA42">
      <w:pPr>
        <w:pStyle w:val="34"/>
        <w:numPr>
          <w:ilvl w:val="0"/>
          <w:numId w:val="8"/>
        </w:numPr>
      </w:pPr>
      <w:r>
        <w:t>Project proposal and planning documentation.</w:t>
      </w:r>
    </w:p>
    <w:p w14:paraId="510E1D29">
      <w:pPr>
        <w:pStyle w:val="34"/>
        <w:numPr>
          <w:ilvl w:val="0"/>
          <w:numId w:val="8"/>
        </w:numPr>
      </w:pPr>
      <w:r>
        <w:t>Cleaned and prepared learner dataset.</w:t>
      </w:r>
    </w:p>
    <w:p w14:paraId="5879496B">
      <w:pPr>
        <w:pStyle w:val="34"/>
        <w:numPr>
          <w:ilvl w:val="0"/>
          <w:numId w:val="8"/>
        </w:numPr>
      </w:pPr>
      <w:r>
        <w:t>Trained Machine Learning model.</w:t>
      </w:r>
    </w:p>
    <w:p w14:paraId="518588D8">
      <w:pPr>
        <w:pStyle w:val="34"/>
        <w:numPr>
          <w:ilvl w:val="0"/>
          <w:numId w:val="8"/>
        </w:numPr>
      </w:pPr>
      <w:r>
        <w:t>Functional NLP Chabot.</w:t>
      </w:r>
    </w:p>
    <w:p w14:paraId="5D74DFD2">
      <w:pPr>
        <w:pStyle w:val="34"/>
        <w:numPr>
          <w:ilvl w:val="0"/>
          <w:numId w:val="8"/>
        </w:numPr>
      </w:pPr>
      <w:r>
        <w:t>Fully developed recommendation website.</w:t>
      </w:r>
    </w:p>
    <w:p w14:paraId="53E204CE">
      <w:pPr>
        <w:pStyle w:val="34"/>
        <w:numPr>
          <w:ilvl w:val="0"/>
          <w:numId w:val="8"/>
        </w:numPr>
      </w:pPr>
      <w:r>
        <w:t>Integrated recommendation engine.</w:t>
      </w:r>
    </w:p>
    <w:p w14:paraId="0A0D06A2">
      <w:pPr>
        <w:pStyle w:val="34"/>
        <w:numPr>
          <w:ilvl w:val="0"/>
          <w:numId w:val="8"/>
        </w:numPr>
      </w:pPr>
      <w:r>
        <w:t>Testing and evaluation report.</w:t>
      </w:r>
    </w:p>
    <w:p w14:paraId="5B414450">
      <w:pPr>
        <w:pStyle w:val="34"/>
        <w:numPr>
          <w:ilvl w:val="0"/>
          <w:numId w:val="8"/>
        </w:numPr>
      </w:pPr>
      <w:r>
        <w:t>GitHub repository and deployed website.</w:t>
      </w:r>
    </w:p>
    <w:p w14:paraId="188722AC">
      <w:pPr>
        <w:pStyle w:val="34"/>
        <w:numPr>
          <w:ilvl w:val="0"/>
          <w:numId w:val="8"/>
        </w:numPr>
      </w:pPr>
      <w:r>
        <w:t>Final project report and presentation.</w:t>
      </w:r>
    </w:p>
    <w:p w14:paraId="5430F2E2">
      <w:pPr>
        <w:pStyle w:val="3"/>
      </w:pPr>
      <w:r>
        <w:rPr>
          <w:color w:val="auto"/>
        </w:rPr>
        <w:t>8. Project Risk Management</w:t>
      </w:r>
      <w:r>
        <w:br w:type="textWrapping"/>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4"/>
        <w:gridCol w:w="3405"/>
        <w:gridCol w:w="3405"/>
      </w:tblGrid>
      <w:tr w14:paraId="1BF95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4" w:type="dxa"/>
            <w:vAlign w:val="center"/>
          </w:tcPr>
          <w:p w14:paraId="220854EC">
            <w:pPr>
              <w:pStyle w:val="34"/>
              <w:jc w:val="center"/>
              <w:rPr>
                <w:b/>
                <w:bCs/>
              </w:rPr>
            </w:pPr>
            <w:r>
              <w:rPr>
                <w:b/>
                <w:bCs/>
              </w:rPr>
              <w:t>Risk</w:t>
            </w:r>
          </w:p>
        </w:tc>
        <w:tc>
          <w:tcPr>
            <w:tcW w:w="3405" w:type="dxa"/>
            <w:vAlign w:val="center"/>
          </w:tcPr>
          <w:p w14:paraId="5C43BFEE">
            <w:pPr>
              <w:pStyle w:val="34"/>
              <w:jc w:val="center"/>
              <w:rPr>
                <w:b/>
                <w:bCs/>
              </w:rPr>
            </w:pPr>
            <w:r>
              <w:rPr>
                <w:b/>
                <w:bCs/>
              </w:rPr>
              <w:t>Impact</w:t>
            </w:r>
          </w:p>
        </w:tc>
        <w:tc>
          <w:tcPr>
            <w:tcW w:w="3405" w:type="dxa"/>
            <w:vAlign w:val="center"/>
          </w:tcPr>
          <w:p w14:paraId="7224D9A2">
            <w:pPr>
              <w:pStyle w:val="34"/>
              <w:jc w:val="center"/>
              <w:rPr>
                <w:b/>
                <w:bCs/>
              </w:rPr>
            </w:pPr>
            <w:r>
              <w:rPr>
                <w:b/>
                <w:bCs/>
              </w:rPr>
              <w:t>Mitigation strategy</w:t>
            </w:r>
          </w:p>
        </w:tc>
      </w:tr>
      <w:tr w14:paraId="4CF0E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4" w:type="dxa"/>
            <w:vAlign w:val="center"/>
          </w:tcPr>
          <w:p w14:paraId="3BA8FE0B">
            <w:pPr>
              <w:pStyle w:val="34"/>
            </w:pPr>
            <w:r>
              <w:t>Insufficient learner data</w:t>
            </w:r>
          </w:p>
        </w:tc>
        <w:tc>
          <w:tcPr>
            <w:tcW w:w="3405" w:type="dxa"/>
            <w:vAlign w:val="center"/>
          </w:tcPr>
          <w:p w14:paraId="2C1DEEC4">
            <w:pPr>
              <w:pStyle w:val="34"/>
            </w:pPr>
            <w:r>
              <w:t>High</w:t>
            </w:r>
          </w:p>
        </w:tc>
        <w:tc>
          <w:tcPr>
            <w:tcW w:w="3405" w:type="dxa"/>
            <w:vAlign w:val="center"/>
          </w:tcPr>
          <w:p w14:paraId="0CE853E2">
            <w:pPr>
              <w:pStyle w:val="34"/>
            </w:pPr>
            <w:r>
              <w:t>Use appropriate datasets and document any synthetic data</w:t>
            </w:r>
          </w:p>
        </w:tc>
      </w:tr>
      <w:tr w14:paraId="4437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4" w:type="dxa"/>
            <w:vAlign w:val="center"/>
          </w:tcPr>
          <w:p w14:paraId="1A966693">
            <w:pPr>
              <w:pStyle w:val="34"/>
            </w:pPr>
            <w:r>
              <w:t>Poor ML performance</w:t>
            </w:r>
          </w:p>
        </w:tc>
        <w:tc>
          <w:tcPr>
            <w:tcW w:w="3405" w:type="dxa"/>
            <w:vAlign w:val="center"/>
          </w:tcPr>
          <w:p w14:paraId="0BAA77C4">
            <w:pPr>
              <w:pStyle w:val="34"/>
            </w:pPr>
            <w:r>
              <w:t>High</w:t>
            </w:r>
          </w:p>
        </w:tc>
        <w:tc>
          <w:tcPr>
            <w:tcW w:w="3405" w:type="dxa"/>
            <w:vAlign w:val="center"/>
          </w:tcPr>
          <w:p w14:paraId="362BA46A">
            <w:pPr>
              <w:pStyle w:val="34"/>
            </w:pPr>
            <w:r>
              <w:t>Improve preprocessing, compare algorithms and evaluate carefully</w:t>
            </w:r>
          </w:p>
        </w:tc>
      </w:tr>
      <w:tr w14:paraId="1D94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4" w:type="dxa"/>
            <w:vAlign w:val="center"/>
          </w:tcPr>
          <w:p w14:paraId="3E55D85C">
            <w:pPr>
              <w:pStyle w:val="34"/>
            </w:pPr>
            <w:r>
              <w:t>Chatbot misunderstands responses</w:t>
            </w:r>
          </w:p>
        </w:tc>
        <w:tc>
          <w:tcPr>
            <w:tcW w:w="3405" w:type="dxa"/>
            <w:vAlign w:val="center"/>
          </w:tcPr>
          <w:p w14:paraId="3A50DC4E">
            <w:pPr>
              <w:pStyle w:val="34"/>
            </w:pPr>
            <w:r>
              <w:t>Medium</w:t>
            </w:r>
          </w:p>
        </w:tc>
        <w:tc>
          <w:tcPr>
            <w:tcW w:w="3405" w:type="dxa"/>
            <w:vAlign w:val="center"/>
          </w:tcPr>
          <w:p w14:paraId="07CB61E4">
            <w:pPr>
              <w:pStyle w:val="34"/>
            </w:pPr>
            <w:r>
              <w:t>Test different learner responses and improve NLP processing</w:t>
            </w:r>
          </w:p>
        </w:tc>
      </w:tr>
      <w:tr w14:paraId="3041C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4" w:type="dxa"/>
            <w:vAlign w:val="center"/>
          </w:tcPr>
          <w:p w14:paraId="526C1865">
            <w:pPr>
              <w:pStyle w:val="34"/>
            </w:pPr>
            <w:r>
              <w:t>Integration errors</w:t>
            </w:r>
          </w:p>
        </w:tc>
        <w:tc>
          <w:tcPr>
            <w:tcW w:w="3405" w:type="dxa"/>
            <w:vAlign w:val="center"/>
          </w:tcPr>
          <w:p w14:paraId="7C71D4FC">
            <w:pPr>
              <w:pStyle w:val="34"/>
            </w:pPr>
            <w:r>
              <w:t>High</w:t>
            </w:r>
          </w:p>
        </w:tc>
        <w:tc>
          <w:tcPr>
            <w:tcW w:w="3405" w:type="dxa"/>
            <w:vAlign w:val="center"/>
          </w:tcPr>
          <w:p w14:paraId="7A359398">
            <w:pPr>
              <w:pStyle w:val="34"/>
            </w:pPr>
            <w:r>
              <w:t>Integrate components early and test interfaces</w:t>
            </w:r>
          </w:p>
        </w:tc>
      </w:tr>
      <w:tr w14:paraId="3B2B3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4" w:type="dxa"/>
            <w:vAlign w:val="center"/>
          </w:tcPr>
          <w:p w14:paraId="2D0BC542">
            <w:pPr>
              <w:pStyle w:val="34"/>
            </w:pPr>
            <w:r>
              <w:t>Limited school subject information</w:t>
            </w:r>
          </w:p>
        </w:tc>
        <w:tc>
          <w:tcPr>
            <w:tcW w:w="3405" w:type="dxa"/>
            <w:vAlign w:val="center"/>
          </w:tcPr>
          <w:p w14:paraId="68234165">
            <w:pPr>
              <w:pStyle w:val="34"/>
            </w:pPr>
            <w:r>
              <w:t>Medium</w:t>
            </w:r>
          </w:p>
        </w:tc>
        <w:tc>
          <w:tcPr>
            <w:tcW w:w="3405" w:type="dxa"/>
            <w:vAlign w:val="center"/>
          </w:tcPr>
          <w:p w14:paraId="33BF3231">
            <w:pPr>
              <w:pStyle w:val="34"/>
            </w:pPr>
            <w:r>
              <w:t>Use verified school information and indicate unavailable data</w:t>
            </w:r>
          </w:p>
        </w:tc>
      </w:tr>
      <w:tr w14:paraId="6EF73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4" w:type="dxa"/>
            <w:vAlign w:val="center"/>
          </w:tcPr>
          <w:p w14:paraId="5ED69543">
            <w:pPr>
              <w:pStyle w:val="34"/>
            </w:pPr>
            <w:r>
              <w:t>Project delays</w:t>
            </w:r>
          </w:p>
        </w:tc>
        <w:tc>
          <w:tcPr>
            <w:tcW w:w="3405" w:type="dxa"/>
            <w:vAlign w:val="center"/>
          </w:tcPr>
          <w:p w14:paraId="7C640762">
            <w:pPr>
              <w:pStyle w:val="34"/>
            </w:pPr>
            <w:r>
              <w:t>High</w:t>
            </w:r>
          </w:p>
        </w:tc>
        <w:tc>
          <w:tcPr>
            <w:tcW w:w="3405" w:type="dxa"/>
            <w:vAlign w:val="center"/>
          </w:tcPr>
          <w:p w14:paraId="6C7082C3">
            <w:pPr>
              <w:pStyle w:val="34"/>
            </w:pPr>
            <w:r>
              <w:t>Monitor weekly progress and redistribute tasks</w:t>
            </w:r>
          </w:p>
        </w:tc>
      </w:tr>
      <w:tr w14:paraId="2C72A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4" w:type="dxa"/>
            <w:vAlign w:val="center"/>
          </w:tcPr>
          <w:p w14:paraId="50DBC2DB">
            <w:pPr>
              <w:pStyle w:val="34"/>
            </w:pPr>
            <w:r>
              <w:t>Privacy concerns</w:t>
            </w:r>
          </w:p>
        </w:tc>
        <w:tc>
          <w:tcPr>
            <w:tcW w:w="3405" w:type="dxa"/>
            <w:vAlign w:val="center"/>
          </w:tcPr>
          <w:p w14:paraId="5FF4C3AE">
            <w:pPr>
              <w:pStyle w:val="34"/>
            </w:pPr>
            <w:r>
              <w:t>High</w:t>
            </w:r>
          </w:p>
        </w:tc>
        <w:tc>
          <w:tcPr>
            <w:tcW w:w="3405" w:type="dxa"/>
            <w:vAlign w:val="center"/>
          </w:tcPr>
          <w:p w14:paraId="601F3A6F">
            <w:pPr>
              <w:pStyle w:val="34"/>
            </w:pPr>
            <w:r>
              <w:t>Minimize personal data and apply appropriate security controls</w:t>
            </w:r>
          </w:p>
        </w:tc>
      </w:tr>
    </w:tbl>
    <w:p w14:paraId="4D8ABD2D">
      <w:pPr>
        <w:pStyle w:val="3"/>
      </w:pPr>
      <w:r>
        <w:br w:type="textWrapping"/>
      </w:r>
      <w:r>
        <w:rPr>
          <w:color w:val="auto"/>
        </w:rPr>
        <w:t>9. Project Resources and Technologies</w:t>
      </w:r>
      <w:r>
        <w:br w:type="textWrapping"/>
      </w:r>
    </w:p>
    <w:tbl>
      <w:tblPr>
        <w:tblStyle w:val="37"/>
        <w:tblW w:w="102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7"/>
        <w:gridCol w:w="5107"/>
      </w:tblGrid>
      <w:tr w14:paraId="760F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7" w:type="dxa"/>
            <w:vAlign w:val="center"/>
          </w:tcPr>
          <w:p w14:paraId="2D56BF31">
            <w:pPr>
              <w:pStyle w:val="34"/>
              <w:jc w:val="center"/>
              <w:rPr>
                <w:b/>
                <w:bCs/>
              </w:rPr>
            </w:pPr>
            <w:r>
              <w:rPr>
                <w:b/>
                <w:bCs/>
              </w:rPr>
              <w:t>Technology</w:t>
            </w:r>
          </w:p>
        </w:tc>
        <w:tc>
          <w:tcPr>
            <w:tcW w:w="5107" w:type="dxa"/>
            <w:vAlign w:val="center"/>
          </w:tcPr>
          <w:p w14:paraId="44463F45">
            <w:pPr>
              <w:pStyle w:val="34"/>
              <w:jc w:val="center"/>
              <w:rPr>
                <w:b/>
                <w:bCs/>
              </w:rPr>
            </w:pPr>
            <w:r>
              <w:rPr>
                <w:b/>
                <w:bCs/>
              </w:rPr>
              <w:t>Purpose</w:t>
            </w:r>
          </w:p>
        </w:tc>
      </w:tr>
      <w:tr w14:paraId="3AA84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7" w:type="dxa"/>
            <w:vAlign w:val="center"/>
          </w:tcPr>
          <w:p w14:paraId="3028DE70">
            <w:pPr>
              <w:pStyle w:val="34"/>
            </w:pPr>
            <w:r>
              <w:t>Python</w:t>
            </w:r>
          </w:p>
        </w:tc>
        <w:tc>
          <w:tcPr>
            <w:tcW w:w="5107" w:type="dxa"/>
            <w:vAlign w:val="center"/>
          </w:tcPr>
          <w:p w14:paraId="47CE18E5">
            <w:pPr>
              <w:pStyle w:val="34"/>
            </w:pPr>
            <w:r>
              <w:t>Machine Learning and backend development</w:t>
            </w:r>
          </w:p>
        </w:tc>
      </w:tr>
      <w:tr w14:paraId="0495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7" w:type="dxa"/>
            <w:vAlign w:val="center"/>
          </w:tcPr>
          <w:p w14:paraId="74CB785B">
            <w:pPr>
              <w:pStyle w:val="34"/>
            </w:pPr>
            <w:r>
              <w:t>Scikit-learn</w:t>
            </w:r>
          </w:p>
        </w:tc>
        <w:tc>
          <w:tcPr>
            <w:tcW w:w="5107" w:type="dxa"/>
            <w:vAlign w:val="center"/>
          </w:tcPr>
          <w:p w14:paraId="7E3DDAE6">
            <w:pPr>
              <w:pStyle w:val="34"/>
            </w:pPr>
            <w:r>
              <w:t>Trains and compares a Decision Tree and a Random Forest on the  Grade 9 subject marks, and saves the more accurate one</w:t>
            </w:r>
          </w:p>
        </w:tc>
      </w:tr>
      <w:tr w14:paraId="71214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7" w:type="dxa"/>
            <w:vAlign w:val="center"/>
          </w:tcPr>
          <w:p w14:paraId="47E0A902">
            <w:pPr>
              <w:pStyle w:val="34"/>
            </w:pPr>
            <w:r>
              <w:t>Pandas and NumPy</w:t>
            </w:r>
          </w:p>
        </w:tc>
        <w:tc>
          <w:tcPr>
            <w:tcW w:w="5107" w:type="dxa"/>
            <w:vAlign w:val="center"/>
          </w:tcPr>
          <w:p w14:paraId="7EBD1B99">
            <w:pPr>
              <w:pStyle w:val="34"/>
            </w:pPr>
            <w:r>
              <w:t>Reading and cleaning the dataset, and building the input table for the model</w:t>
            </w:r>
          </w:p>
        </w:tc>
      </w:tr>
      <w:tr w14:paraId="7E78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7" w:type="dxa"/>
            <w:vAlign w:val="center"/>
          </w:tcPr>
          <w:p w14:paraId="12546E44">
            <w:pPr>
              <w:pStyle w:val="34"/>
            </w:pPr>
            <w:r>
              <w:t>Flask</w:t>
            </w:r>
          </w:p>
        </w:tc>
        <w:tc>
          <w:tcPr>
            <w:tcW w:w="5107" w:type="dxa"/>
            <w:vAlign w:val="center"/>
          </w:tcPr>
          <w:p w14:paraId="5C3B6C84">
            <w:pPr>
              <w:pStyle w:val="34"/>
            </w:pPr>
            <w:r>
              <w:t>Connects the website to the ML and NLP code and renders the pages</w:t>
            </w:r>
          </w:p>
        </w:tc>
      </w:tr>
      <w:tr w14:paraId="72C39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7" w:type="dxa"/>
            <w:vAlign w:val="center"/>
          </w:tcPr>
          <w:p w14:paraId="177B817F">
            <w:pPr>
              <w:pStyle w:val="34"/>
            </w:pPr>
            <w:r>
              <w:t>HTMLand CSS</w:t>
            </w:r>
          </w:p>
        </w:tc>
        <w:tc>
          <w:tcPr>
            <w:tcW w:w="5107" w:type="dxa"/>
            <w:vAlign w:val="center"/>
          </w:tcPr>
          <w:p w14:paraId="333EB65E">
            <w:pPr>
              <w:pStyle w:val="34"/>
            </w:pPr>
            <w:r>
              <w:t>Website interface</w:t>
            </w:r>
          </w:p>
        </w:tc>
      </w:tr>
      <w:tr w14:paraId="47CD2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7" w:type="dxa"/>
            <w:vAlign w:val="center"/>
          </w:tcPr>
          <w:p w14:paraId="4D3714E6">
            <w:pPr>
              <w:pStyle w:val="34"/>
            </w:pPr>
            <w:r>
              <w:t>Joblib</w:t>
            </w:r>
          </w:p>
        </w:tc>
        <w:tc>
          <w:tcPr>
            <w:tcW w:w="5107" w:type="dxa"/>
            <w:vAlign w:val="center"/>
          </w:tcPr>
          <w:p w14:paraId="5B4D3CB9">
            <w:pPr>
              <w:pStyle w:val="34"/>
            </w:pPr>
            <w:r>
              <w:t>Saving and loading</w:t>
            </w:r>
          </w:p>
        </w:tc>
      </w:tr>
      <w:tr w14:paraId="3FCEB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7" w:type="dxa"/>
            <w:vAlign w:val="center"/>
          </w:tcPr>
          <w:p w14:paraId="6C20EA0D">
            <w:pPr>
              <w:pStyle w:val="34"/>
            </w:pPr>
            <w:r>
              <w:t>GitHub</w:t>
            </w:r>
          </w:p>
        </w:tc>
        <w:tc>
          <w:tcPr>
            <w:tcW w:w="5107" w:type="dxa"/>
            <w:vAlign w:val="center"/>
          </w:tcPr>
          <w:p w14:paraId="02FBBC24">
            <w:pPr>
              <w:pStyle w:val="34"/>
            </w:pPr>
            <w:r>
              <w:t>Hosts the Git repository online so the team can share code, collaborate and work on it together</w:t>
            </w:r>
          </w:p>
        </w:tc>
      </w:tr>
      <w:tr w14:paraId="0D26A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7" w:type="dxa"/>
            <w:vAlign w:val="center"/>
          </w:tcPr>
          <w:p w14:paraId="1A0AFD72">
            <w:pPr>
              <w:pStyle w:val="34"/>
            </w:pPr>
            <w:r>
              <w:t>Git</w:t>
            </w:r>
          </w:p>
        </w:tc>
        <w:tc>
          <w:tcPr>
            <w:tcW w:w="5107" w:type="dxa"/>
            <w:vAlign w:val="center"/>
          </w:tcPr>
          <w:p w14:paraId="6151A175">
            <w:pPr>
              <w:pStyle w:val="34"/>
            </w:pPr>
            <w:r>
              <w:t>Version control: tracks every change to the code and lets the team go back to earlier versions</w:t>
            </w:r>
          </w:p>
        </w:tc>
      </w:tr>
    </w:tbl>
    <w:p w14:paraId="062CC611">
      <w:pPr>
        <w:pStyle w:val="3"/>
      </w:pPr>
      <w:r>
        <w:rPr>
          <w:color w:val="auto"/>
        </w:rPr>
        <w:t>10. Conclusion</w:t>
      </w:r>
    </w:p>
    <w:p w14:paraId="6154C09D">
      <w:pPr>
        <w:pStyle w:val="34"/>
      </w:pPr>
      <w:r>
        <w:t>The AI-Based Learner Stream Recommendation System aims to improve Grade 10 stream selection by combining academic performance analysis with learners' personal interests and career aspirations. Through Machine Learning and NLP, the system will provide personalized recommendations that support informed academic decisions.</w:t>
      </w:r>
    </w:p>
    <w:p w14:paraId="161B41FB">
      <w:pPr>
        <w:pStyle w:val="34"/>
      </w:pPr>
      <w:r>
        <w:t>The project demonstrates the practical application of Artificial Intelligence, web development, data analysis, and Natural Language Processing in addressing a real-world educational challenge in South Africa.</w:t>
      </w:r>
    </w:p>
    <w:p w14:paraId="4B70640B">
      <w:pPr>
        <w:pStyle w:val="34"/>
      </w:pPr>
      <w:r>
        <w:t>Important implementation consideration:</w:t>
      </w:r>
      <w:r>
        <w:br w:type="textWrapping"/>
      </w:r>
      <w:r>
        <w:t>South African schools do not all offer identical subject combinations. The system should therefore check which subjects and streams are available at the learner's selected school before presenting its final recommendation.</w:t>
      </w:r>
    </w:p>
    <w:p w14:paraId="7CC327F8">
      <w:pPr>
        <w:pStyle w:val="2"/>
      </w:pPr>
    </w:p>
    <w:sectPr>
      <w:pgSz w:w="12240" w:h="15840"/>
      <w:pgMar w:top="1008" w:right="1008" w:bottom="1008"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7D3F1BC1"/>
    <w:multiLevelType w:val="multilevel"/>
    <w:tmpl w:val="7D3F1B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F482EEB"/>
    <w:multiLevelType w:val="multilevel"/>
    <w:tmpl w:val="7F482EE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4328B"/>
    <w:rsid w:val="0015074B"/>
    <w:rsid w:val="001D4BE6"/>
    <w:rsid w:val="0029639D"/>
    <w:rsid w:val="002B3492"/>
    <w:rsid w:val="00326D12"/>
    <w:rsid w:val="00326F90"/>
    <w:rsid w:val="003B7B0A"/>
    <w:rsid w:val="004402CF"/>
    <w:rsid w:val="004A327D"/>
    <w:rsid w:val="00525FE0"/>
    <w:rsid w:val="0058394D"/>
    <w:rsid w:val="006F6844"/>
    <w:rsid w:val="007230A0"/>
    <w:rsid w:val="00841AE0"/>
    <w:rsid w:val="00936496"/>
    <w:rsid w:val="00955FE5"/>
    <w:rsid w:val="00AA1D8D"/>
    <w:rsid w:val="00AA6C20"/>
    <w:rsid w:val="00B25AB1"/>
    <w:rsid w:val="00B47730"/>
    <w:rsid w:val="00C64D9E"/>
    <w:rsid w:val="00CB0664"/>
    <w:rsid w:val="00CB6848"/>
    <w:rsid w:val="00DC09DA"/>
    <w:rsid w:val="00FC693F"/>
    <w:rsid w:val="1D5F6B6B"/>
    <w:rsid w:val="29CA0B2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eastAsia="Times New Roman"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35FE9C-25C6-4731-B537-561465520000}">
  <ds:schemaRefs/>
</ds:datastoreItem>
</file>

<file path=docProps/app.xml><?xml version="1.0" encoding="utf-8"?>
<Properties xmlns="http://schemas.openxmlformats.org/officeDocument/2006/extended-properties" xmlns:vt="http://schemas.openxmlformats.org/officeDocument/2006/docPropsVTypes">
  <Template>Normal</Template>
  <Pages>5</Pages>
  <Words>1058</Words>
  <Characters>6664</Characters>
  <Lines>55</Lines>
  <Paragraphs>15</Paragraphs>
  <TotalTime>261</TotalTime>
  <ScaleCrop>false</ScaleCrop>
  <LinksUpToDate>false</LinksUpToDate>
  <CharactersWithSpaces>7545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2026-09-22T13:26:00Z</dcterms:created>
  <dc:creator>python-docx</dc:creator>
  <dc:description>generated by python-docx</dc:description>
  <cp:lastModifiedBy>comfort motsiri</cp:lastModifiedBy>
  <dcterms:modified xsi:type="dcterms:W3CDTF">2026-10-15T22:42:22Z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eyJoZGlkIjoiYTNhMTUzNzNmNDlkMzUxNDZhOGEyN2JiMTZhYTEzZjkiLCJ1c2VySWQiOiIxNDg2MTI4NTQzNjUzMSJ9</vt:lpwstr>
  </property>
  <property fmtid="{D5CDD505-2E9C-101B-9397-08002B2CF9AE}" pid="3" name="KSOProductBuildVer">
    <vt:lpwstr>1033-12.1.0.29162</vt:lpwstr>
  </property>
  <property fmtid="{D5CDD505-2E9C-101B-9397-08002B2CF9AE}" pid="4" name="ICV">
    <vt:lpwstr>5E4CAA3B923549C6885D70D73A491670_13</vt:lpwstr>
  </property>
</Properties>
</file>